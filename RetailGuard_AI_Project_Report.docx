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DF98B">
      <w:pPr>
        <w:pStyle w:val="2"/>
      </w:pPr>
      <w:r>
        <w:t>RetailGuard AI – Product Analysis Report</w:t>
      </w:r>
    </w:p>
    <w:p w14:paraId="368B6E28">
      <w:r>
        <w:rPr>
          <w:b/>
        </w:rPr>
        <w:t>Project Overview</w:t>
      </w:r>
      <w:r>
        <w:rPr>
          <w:b/>
        </w:rPr>
        <w:br w:type="textWrapping"/>
      </w:r>
      <w:r>
        <w:t>This project analyzes a retail product dataset containing 10,000 records using PostgreSQL and Power BI to generate business insights.</w:t>
      </w:r>
      <w:r>
        <w:br w:type="textWrapping"/>
      </w:r>
    </w:p>
    <w:p w14:paraId="2D51F290">
      <w:pPr>
        <w:pStyle w:val="3"/>
      </w:pPr>
      <w:r>
        <w:t>Objectives</w:t>
      </w:r>
    </w:p>
    <w:p w14:paraId="207E0035">
      <w:pPr>
        <w:pStyle w:val="23"/>
      </w:pPr>
      <w:r>
        <w:t>Analyze product data using SQL.</w:t>
      </w:r>
    </w:p>
    <w:p w14:paraId="777C2B4F">
      <w:pPr>
        <w:pStyle w:val="23"/>
      </w:pPr>
      <w:r>
        <w:t>Answer business questions using PostgreSQL.</w:t>
      </w:r>
    </w:p>
    <w:p w14:paraId="280FDD85">
      <w:pPr>
        <w:pStyle w:val="23"/>
      </w:pPr>
      <w:r>
        <w:t>Build an interactive Power BI dashboard.</w:t>
      </w:r>
    </w:p>
    <w:p w14:paraId="6E65AE84">
      <w:pPr>
        <w:pStyle w:val="23"/>
      </w:pPr>
      <w:r>
        <w:t>Demonstrate an end-to-end data analyst workflow.</w:t>
      </w:r>
    </w:p>
    <w:p w14:paraId="2F84D7D0">
      <w:pPr>
        <w:pStyle w:val="3"/>
      </w:pPr>
      <w:r>
        <w:t>Tools Used</w:t>
      </w:r>
    </w:p>
    <w:p w14:paraId="0E642EBE">
      <w:pPr>
        <w:pStyle w:val="23"/>
      </w:pPr>
      <w:r>
        <w:t>Microsoft Excel</w:t>
      </w:r>
    </w:p>
    <w:p w14:paraId="51A862DF">
      <w:pPr>
        <w:pStyle w:val="23"/>
      </w:pPr>
      <w:r>
        <w:t>PostgreSQL (pgAdmin)</w:t>
      </w:r>
    </w:p>
    <w:p w14:paraId="73C21C13">
      <w:pPr>
        <w:pStyle w:val="23"/>
      </w:pPr>
      <w:r>
        <w:t>SQL</w:t>
      </w:r>
    </w:p>
    <w:p w14:paraId="0BFD4D33">
      <w:pPr>
        <w:pStyle w:val="23"/>
      </w:pPr>
      <w:r>
        <w:rPr>
          <w:rFonts w:hint="default"/>
          <w:lang w:val="en-US"/>
        </w:rPr>
        <w:t>Python +pandas</w:t>
      </w:r>
      <w:bookmarkStart w:id="0" w:name="_GoBack"/>
      <w:bookmarkEnd w:id="0"/>
    </w:p>
    <w:p w14:paraId="186D0009">
      <w:pPr>
        <w:pStyle w:val="23"/>
      </w:pPr>
      <w:r>
        <w:t>Power BI</w:t>
      </w:r>
    </w:p>
    <w:p w14:paraId="49576105">
      <w:pPr>
        <w:pStyle w:val="3"/>
      </w:pPr>
      <w:r>
        <w:t>Dataset</w:t>
      </w:r>
    </w:p>
    <w:p w14:paraId="493FA770">
      <w:pPr>
        <w:pStyle w:val="23"/>
      </w:pPr>
      <w:r>
        <w:t>Records: 10,000</w:t>
      </w:r>
    </w:p>
    <w:p w14:paraId="336538CA">
      <w:pPr>
        <w:pStyle w:val="23"/>
      </w:pPr>
      <w:r>
        <w:t>Columns: Product_ID, Product_Name, Category, Brand, Cost_Price, Selling_Price, Supplier_ID, Launch_Date, Status</w:t>
      </w:r>
    </w:p>
    <w:p w14:paraId="5B65629C">
      <w:pPr>
        <w:pStyle w:val="3"/>
      </w:pPr>
      <w:r>
        <w:t>Data Preparation</w:t>
      </w:r>
    </w:p>
    <w:p w14:paraId="5AB30D6F">
      <w:pPr>
        <w:pStyle w:val="23"/>
      </w:pPr>
      <w:r>
        <w:t>Imported Excel data into PostgreSQL.</w:t>
      </w:r>
    </w:p>
    <w:p w14:paraId="04E7E503">
      <w:pPr>
        <w:pStyle w:val="23"/>
      </w:pPr>
      <w:r>
        <w:t>Validated the dataset.</w:t>
      </w:r>
    </w:p>
    <w:p w14:paraId="5598264E">
      <w:pPr>
        <w:pStyle w:val="23"/>
      </w:pPr>
      <w:r>
        <w:t>Converted Launch_Date to DATE format.</w:t>
      </w:r>
    </w:p>
    <w:p w14:paraId="3D63A7B7">
      <w:pPr>
        <w:pStyle w:val="23"/>
      </w:pPr>
      <w:r>
        <w:t>Verified data before analysis.</w:t>
      </w:r>
    </w:p>
    <w:p w14:paraId="0883412F">
      <w:pPr>
        <w:pStyle w:val="3"/>
      </w:pPr>
      <w:r>
        <w:t>Business Questions Solved</w:t>
      </w:r>
    </w:p>
    <w:p w14:paraId="231D468B">
      <w:pPr>
        <w:pStyle w:val="23"/>
      </w:pPr>
      <w:r>
        <w:t>Displayed all products.</w:t>
      </w:r>
    </w:p>
    <w:p w14:paraId="7F4C5D60">
      <w:pPr>
        <w:pStyle w:val="23"/>
      </w:pPr>
      <w:r>
        <w:t>Filtered active products.</w:t>
      </w:r>
    </w:p>
    <w:p w14:paraId="26B5FF24">
      <w:pPr>
        <w:pStyle w:val="23"/>
      </w:pPr>
      <w:r>
        <w:t>Filtered products with Selling_Price &gt;= 10000.</w:t>
      </w:r>
    </w:p>
    <w:p w14:paraId="67E290B3">
      <w:pPr>
        <w:pStyle w:val="23"/>
      </w:pPr>
      <w:r>
        <w:t>Filtered Logitech, Sony and Samsung products.</w:t>
      </w:r>
    </w:p>
    <w:p w14:paraId="244C0786">
      <w:pPr>
        <w:pStyle w:val="23"/>
      </w:pPr>
      <w:r>
        <w:t>Calculated total products.</w:t>
      </w:r>
    </w:p>
    <w:p w14:paraId="72B2E90B">
      <w:pPr>
        <w:pStyle w:val="23"/>
      </w:pPr>
      <w:r>
        <w:t>Calculated average selling price by category.</w:t>
      </w:r>
    </w:p>
    <w:p w14:paraId="11AC69EE">
      <w:pPr>
        <w:pStyle w:val="23"/>
      </w:pPr>
      <w:r>
        <w:t>Calculated total selling price by category.</w:t>
      </w:r>
    </w:p>
    <w:p w14:paraId="4456B4EF">
      <w:pPr>
        <w:pStyle w:val="23"/>
      </w:pPr>
      <w:r>
        <w:t>Calculated product count by category.</w:t>
      </w:r>
    </w:p>
    <w:p w14:paraId="5D8C18D1">
      <w:pPr>
        <w:pStyle w:val="23"/>
      </w:pPr>
      <w:r>
        <w:t>Found minimum and maximum selling price by category.</w:t>
      </w:r>
    </w:p>
    <w:p w14:paraId="5B999AAB">
      <w:pPr>
        <w:pStyle w:val="23"/>
      </w:pPr>
      <w:r>
        <w:t>Listed top 10 most expensive and cheapest products.</w:t>
      </w:r>
    </w:p>
    <w:p w14:paraId="5459FCC5">
      <w:pPr>
        <w:pStyle w:val="23"/>
      </w:pPr>
      <w:r>
        <w:t>Listed unique brands and categories.</w:t>
      </w:r>
    </w:p>
    <w:p w14:paraId="080F0143">
      <w:pPr>
        <w:pStyle w:val="23"/>
      </w:pPr>
      <w:r>
        <w:t>Used HAVING to filter categories by average selling price.</w:t>
      </w:r>
    </w:p>
    <w:p w14:paraId="510D17EF">
      <w:pPr>
        <w:pStyle w:val="3"/>
      </w:pPr>
      <w:r>
        <w:t>Power BI Dashboard</w:t>
      </w:r>
    </w:p>
    <w:p w14:paraId="00C62388">
      <w:pPr>
        <w:pStyle w:val="23"/>
      </w:pPr>
      <w:r>
        <w:t>KPI Cards: Total Products, Average, Minimum and Maximum Selling Price.</w:t>
      </w:r>
    </w:p>
    <w:p w14:paraId="56BDF955">
      <w:pPr>
        <w:pStyle w:val="23"/>
      </w:pPr>
      <w:r>
        <w:t>Charts: Products by Category, Average Selling Price by Category, Top 10 Brands.</w:t>
      </w:r>
    </w:p>
    <w:p w14:paraId="2AEB9FFD">
      <w:pPr>
        <w:pStyle w:val="23"/>
      </w:pPr>
      <w:r>
        <w:t>Slicer: Status.</w:t>
      </w:r>
    </w:p>
    <w:p w14:paraId="48DC18E9">
      <w:pPr>
        <w:pStyle w:val="3"/>
      </w:pPr>
      <w:r>
        <w:t>Key Skills Demonstrated</w:t>
      </w:r>
    </w:p>
    <w:p w14:paraId="743A3163">
      <w:pPr>
        <w:pStyle w:val="23"/>
      </w:pPr>
      <w:r>
        <w:t>SQL filtering, aggregation, GROUP BY, ORDER BY, HAVING, DISTINCT.</w:t>
      </w:r>
    </w:p>
    <w:p w14:paraId="70C765C6">
      <w:pPr>
        <w:pStyle w:val="23"/>
      </w:pPr>
      <w:r>
        <w:t>Dashboard development in Power BI.</w:t>
      </w:r>
    </w:p>
    <w:p w14:paraId="79E02A39">
      <w:pPr>
        <w:pStyle w:val="23"/>
      </w:pPr>
      <w:r>
        <w:t>Business reporting and analytical thinking.</w:t>
      </w:r>
    </w:p>
    <w:p w14:paraId="4C4422B3">
      <w:pPr>
        <w:pStyle w:val="3"/>
      </w:pPr>
      <w:r>
        <w:t>Conclusion</w:t>
      </w:r>
    </w:p>
    <w:p w14:paraId="68DA9CAB">
      <w:pPr>
        <w:pStyle w:val="23"/>
      </w:pPr>
      <w:r>
        <w:t>The project demonstrates an end-to-end data analysis workflow using Excel, PostgreSQL, SQL and Power BI. It highlights data exploration, business analysis and dashboard creation suitable for an entry-level Data Analyst portfolio.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7E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243</Words>
  <Characters>1590</Characters>
  <Lines>0</Lines>
  <Paragraphs>0</Paragraphs>
  <TotalTime>1</TotalTime>
  <ScaleCrop>false</ScaleCrop>
  <LinksUpToDate>false</LinksUpToDate>
  <CharactersWithSpaces>1789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Lenovo</cp:lastModifiedBy>
  <dcterms:modified xsi:type="dcterms:W3CDTF">2026-07-18T06:31:01Z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eyJoZGlkIjoiNDcwN2NmMDk4NDBiMzQ5NDY1N2E2NmU1NTg0OGJhMjcifQ==</vt:lpwstr>
  </property>
  <property fmtid="{D5CDD505-2E9C-101B-9397-08002B2CF9AE}" pid="3" name="KSOProductBuildVer">
    <vt:lpwstr>1033-12.1.0.26886</vt:lpwstr>
  </property>
  <property fmtid="{D5CDD505-2E9C-101B-9397-08002B2CF9AE}" pid="4" name="ICV">
    <vt:lpwstr>74497AAF1C454353883B9B65903D8FE8_12</vt:lpwstr>
  </property>
</Properties>
</file>